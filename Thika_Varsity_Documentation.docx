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36B9" w14:textId="77777777" w:rsidR="005E3EE0" w:rsidRDefault="005E3EE0">
      <w:pPr>
        <w:spacing w:before="1200"/>
      </w:pPr>
    </w:p>
    <w:p w14:paraId="53911552" w14:textId="77777777" w:rsidR="005E3EE0" w:rsidRDefault="008634D5">
      <w:pPr>
        <w:spacing w:after="240"/>
        <w:jc w:val="center"/>
      </w:pPr>
      <w:r>
        <w:rPr>
          <w:b/>
          <w:color w:val="FF6B35"/>
          <w:sz w:val="52"/>
        </w:rPr>
        <w:t>THIKA VARSITY LAST MILE E-SHOP</w:t>
      </w:r>
    </w:p>
    <w:p w14:paraId="7FEBDAE1" w14:textId="77777777" w:rsidR="005E3EE0" w:rsidRDefault="008634D5">
      <w:pPr>
        <w:jc w:val="center"/>
      </w:pPr>
      <w:r>
        <w:rPr>
          <w:color w:val="B48C0A"/>
          <w:sz w:val="32"/>
        </w:rPr>
        <w:t>Mobile Application Development Project Documentation</w:t>
      </w:r>
    </w:p>
    <w:p w14:paraId="1638DFC1" w14:textId="77777777" w:rsidR="005E3EE0" w:rsidRDefault="008634D5">
      <w:pPr>
        <w:spacing w:after="3600"/>
        <w:jc w:val="center"/>
      </w:pPr>
      <w:r>
        <w:rPr>
          <w:i/>
          <w:sz w:val="28"/>
        </w:rPr>
        <w:t>BIT4107 – Final Year Project</w:t>
      </w:r>
    </w:p>
    <w:p w14:paraId="1EECA5E3" w14:textId="77777777" w:rsidR="005E3EE0" w:rsidRDefault="008634D5">
      <w:pPr>
        <w:spacing w:line="312" w:lineRule="auto"/>
        <w:ind w:left="2160"/>
      </w:pPr>
      <w:r>
        <w:rPr>
          <w:b/>
        </w:rPr>
        <w:t>Student Name:</w:t>
      </w:r>
      <w:r>
        <w:t xml:space="preserve"> Emmanuel Muriuki</w:t>
      </w:r>
      <w:r>
        <w:br/>
      </w:r>
      <w:r>
        <w:rPr>
          <w:b/>
        </w:rPr>
        <w:t>Student ID:</w:t>
      </w:r>
      <w:r>
        <w:t xml:space="preserve"> BIT/2024/61120</w:t>
      </w:r>
      <w:r>
        <w:br/>
      </w:r>
      <w:r>
        <w:rPr>
          <w:b/>
        </w:rPr>
        <w:t>Course:</w:t>
      </w:r>
      <w:r>
        <w:t xml:space="preserve"> Bachelor of Information Technology</w:t>
      </w:r>
      <w:r>
        <w:br/>
      </w:r>
      <w:r>
        <w:rPr>
          <w:b/>
        </w:rPr>
        <w:t>Institution:</w:t>
      </w:r>
      <w:r>
        <w:t xml:space="preserve"> Mount Kenya University, Thika Campus</w:t>
      </w:r>
      <w:r>
        <w:br/>
      </w:r>
      <w:r>
        <w:rPr>
          <w:b/>
        </w:rPr>
        <w:t>Date:</w:t>
      </w:r>
      <w:r>
        <w:t xml:space="preserve"> June 2026</w:t>
      </w:r>
      <w:r>
        <w:br/>
      </w:r>
    </w:p>
    <w:p w14:paraId="77A4C6D5" w14:textId="77777777" w:rsidR="005E3EE0" w:rsidRDefault="008634D5">
      <w:r>
        <w:br w:type="page"/>
      </w:r>
    </w:p>
    <w:p w14:paraId="076CE3A0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Table of Contents</w:t>
      </w:r>
    </w:p>
    <w:p w14:paraId="7765298B" w14:textId="77777777" w:rsidR="005E3EE0" w:rsidRDefault="008634D5">
      <w:pPr>
        <w:spacing w:after="80"/>
      </w:pPr>
      <w:r>
        <w:t>1. Introduction</w:t>
      </w:r>
    </w:p>
    <w:p w14:paraId="7EF7B114" w14:textId="77777777" w:rsidR="005E3EE0" w:rsidRDefault="008634D5">
      <w:pPr>
        <w:spacing w:after="80"/>
      </w:pPr>
      <w:r>
        <w:t>2. Problem Statement</w:t>
      </w:r>
    </w:p>
    <w:p w14:paraId="7F514891" w14:textId="77777777" w:rsidR="005E3EE0" w:rsidRDefault="008634D5">
      <w:pPr>
        <w:spacing w:after="80"/>
      </w:pPr>
      <w:r>
        <w:t>3. Proposed Solution</w:t>
      </w:r>
    </w:p>
    <w:p w14:paraId="6C59F010" w14:textId="77777777" w:rsidR="005E3EE0" w:rsidRDefault="008634D5">
      <w:pPr>
        <w:spacing w:after="80"/>
      </w:pPr>
      <w:r>
        <w:t>4. Development Environment Setup</w:t>
      </w:r>
    </w:p>
    <w:p w14:paraId="515B8CB9" w14:textId="77777777" w:rsidR="005E3EE0" w:rsidRDefault="008634D5">
      <w:pPr>
        <w:spacing w:after="80"/>
      </w:pPr>
      <w:r>
        <w:t>5. Technology Stack</w:t>
      </w:r>
    </w:p>
    <w:p w14:paraId="4032793D" w14:textId="77777777" w:rsidR="005E3EE0" w:rsidRDefault="008634D5">
      <w:pPr>
        <w:spacing w:after="80"/>
      </w:pPr>
      <w:r>
        <w:t>6. System Features and Screens</w:t>
      </w:r>
    </w:p>
    <w:p w14:paraId="6B61DF71" w14:textId="77777777" w:rsidR="005E3EE0" w:rsidRDefault="008634D5">
      <w:pPr>
        <w:spacing w:after="80"/>
      </w:pPr>
      <w:r>
        <w:t>7. UI/UX Design</w:t>
      </w:r>
    </w:p>
    <w:p w14:paraId="24C5DA6E" w14:textId="77777777" w:rsidR="005E3EE0" w:rsidRDefault="008634D5">
      <w:pPr>
        <w:spacing w:after="80"/>
      </w:pPr>
      <w:r>
        <w:t>8. Database Design</w:t>
      </w:r>
    </w:p>
    <w:p w14:paraId="5559627C" w14:textId="77777777" w:rsidR="005E3EE0" w:rsidRDefault="008634D5">
      <w:pPr>
        <w:spacing w:after="80"/>
      </w:pPr>
      <w:r>
        <w:t>9. Testing and Validation</w:t>
      </w:r>
    </w:p>
    <w:p w14:paraId="6124158C" w14:textId="77777777" w:rsidR="005E3EE0" w:rsidRDefault="008634D5">
      <w:pPr>
        <w:spacing w:after="80"/>
      </w:pPr>
      <w:r>
        <w:t>10. Challenges Faced and Solutions</w:t>
      </w:r>
    </w:p>
    <w:p w14:paraId="405B8848" w14:textId="77777777" w:rsidR="005E3EE0" w:rsidRDefault="008634D5">
      <w:pPr>
        <w:spacing w:after="80"/>
      </w:pPr>
      <w:r>
        <w:t>11. Conclusion and Future Work</w:t>
      </w:r>
    </w:p>
    <w:p w14:paraId="128805A1" w14:textId="77777777" w:rsidR="005E3EE0" w:rsidRDefault="008634D5">
      <w:pPr>
        <w:spacing w:after="80"/>
      </w:pPr>
      <w:r>
        <w:t>12. Appendix</w:t>
      </w:r>
    </w:p>
    <w:p w14:paraId="074CB24E" w14:textId="77777777" w:rsidR="005E3EE0" w:rsidRDefault="008634D5">
      <w:r>
        <w:br w:type="page"/>
      </w:r>
    </w:p>
    <w:p w14:paraId="24611262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1. Introduction</w:t>
      </w:r>
    </w:p>
    <w:p w14:paraId="3B0B0E59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1.1 Project Overview</w:t>
      </w:r>
    </w:p>
    <w:p w14:paraId="32323085" w14:textId="77777777" w:rsidR="005E3EE0" w:rsidRDefault="008634D5">
      <w:r>
        <w:t>Project Introduction</w:t>
      </w:r>
    </w:p>
    <w:p w14:paraId="4A7C1D08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1.2 Project Objectives</w:t>
      </w:r>
    </w:p>
    <w:p w14:paraId="16729706" w14:textId="77777777" w:rsidR="005E3EE0" w:rsidRDefault="008634D5">
      <w:r>
        <w:t>Project Objectives</w:t>
      </w:r>
    </w:p>
    <w:p w14:paraId="45186FDC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2. Problem Statement</w:t>
      </w:r>
    </w:p>
    <w:p w14:paraId="55882AFB" w14:textId="77777777" w:rsidR="005E3EE0" w:rsidRDefault="008634D5">
      <w:r>
        <w:t>Problem Statement</w:t>
      </w:r>
    </w:p>
    <w:p w14:paraId="63E5B3C7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3. Proposed Solution</w:t>
      </w:r>
    </w:p>
    <w:p w14:paraId="7E2EB5E7" w14:textId="77777777" w:rsidR="005E3EE0" w:rsidRDefault="008634D5">
      <w:r>
        <w:t>Proposed Solution</w:t>
      </w:r>
    </w:p>
    <w:p w14:paraId="61054C3D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4. Development Environment Setup</w:t>
      </w:r>
    </w:p>
    <w:p w14:paraId="234A9A9A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4.1 Integrated Development Environment (IDE)</w:t>
      </w:r>
    </w:p>
    <w:p w14:paraId="0019C2A4" w14:textId="77777777" w:rsidR="005E3EE0" w:rsidRDefault="008634D5">
      <w:r>
        <w:t>IDE Configuration</w:t>
      </w:r>
    </w:p>
    <w:p w14:paraId="774CC5FF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4.2 Software and Tools Configuration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86"/>
        <w:gridCol w:w="2098"/>
        <w:gridCol w:w="4145"/>
      </w:tblGrid>
      <w:tr w:rsidR="005E3EE0" w14:paraId="587E2F5D" w14:textId="77777777">
        <w:trPr>
          <w:jc w:val="center"/>
        </w:trPr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54BF39" w14:textId="77777777" w:rsidR="005E3EE0" w:rsidRDefault="008634D5"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38D16F" w14:textId="77777777" w:rsidR="005E3EE0" w:rsidRDefault="008634D5"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w="432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C78676" w14:textId="77777777" w:rsidR="005E3EE0" w:rsidRDefault="008634D5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5E3EE0" w14:paraId="46F2392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BDC19" w14:textId="77777777" w:rsidR="005E3EE0" w:rsidRDefault="008634D5">
            <w:r>
              <w:rPr>
                <w:sz w:val="20"/>
              </w:rPr>
              <w:t>Android Studio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798B4" w14:textId="77777777" w:rsidR="005E3EE0" w:rsidRDefault="008634D5">
            <w:r>
              <w:rPr>
                <w:sz w:val="20"/>
              </w:rPr>
              <w:t>Hedgehog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A0156" w14:textId="77777777" w:rsidR="005E3EE0" w:rsidRDefault="008634D5">
            <w:r>
              <w:rPr>
                <w:sz w:val="20"/>
              </w:rPr>
              <w:t>Development IDE</w:t>
            </w:r>
          </w:p>
        </w:tc>
      </w:tr>
      <w:tr w:rsidR="005E3EE0" w14:paraId="7EEFCF61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853C8" w14:textId="77777777" w:rsidR="005E3EE0" w:rsidRDefault="008634D5">
            <w:r>
              <w:rPr>
                <w:sz w:val="20"/>
              </w:rPr>
              <w:t>JDK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2F0BA" w14:textId="77777777" w:rsidR="005E3EE0" w:rsidRDefault="008634D5">
            <w:r>
              <w:rPr>
                <w:sz w:val="20"/>
              </w:rPr>
              <w:t>17</w:t>
            </w:r>
          </w:p>
        </w:tc>
        <w:tc>
          <w:tcPr>
            <w:tcW w:w="43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9FDF1" w14:textId="77777777" w:rsidR="005E3EE0" w:rsidRDefault="008634D5">
            <w:r>
              <w:rPr>
                <w:sz w:val="20"/>
              </w:rPr>
              <w:t>Runtime Engine</w:t>
            </w:r>
          </w:p>
        </w:tc>
      </w:tr>
      <w:tr w:rsidR="005E3EE0" w14:paraId="719A2D7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3AB5B" w14:textId="77777777" w:rsidR="005E3EE0" w:rsidRDefault="008634D5">
            <w:r>
              <w:rPr>
                <w:sz w:val="20"/>
              </w:rPr>
              <w:t>Android SDK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1AA49" w14:textId="77777777" w:rsidR="005E3EE0" w:rsidRDefault="008634D5">
            <w:r>
              <w:rPr>
                <w:sz w:val="20"/>
              </w:rPr>
              <w:t>API 34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7F65" w14:textId="77777777" w:rsidR="005E3EE0" w:rsidRDefault="008634D5">
            <w:r>
              <w:rPr>
                <w:sz w:val="20"/>
              </w:rPr>
              <w:t>Compilation Target</w:t>
            </w:r>
          </w:p>
        </w:tc>
      </w:tr>
      <w:tr w:rsidR="005E3EE0" w14:paraId="1946F975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F1E19" w14:textId="77777777" w:rsidR="005E3EE0" w:rsidRDefault="008634D5">
            <w:r>
              <w:rPr>
                <w:sz w:val="20"/>
              </w:rPr>
              <w:t>Git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28644" w14:textId="77777777" w:rsidR="005E3EE0" w:rsidRDefault="008634D5">
            <w:r>
              <w:rPr>
                <w:sz w:val="20"/>
              </w:rPr>
              <w:t>2.42.0</w:t>
            </w:r>
          </w:p>
        </w:tc>
        <w:tc>
          <w:tcPr>
            <w:tcW w:w="43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5A8BC" w14:textId="77777777" w:rsidR="005E3EE0" w:rsidRDefault="008634D5">
            <w:r>
              <w:rPr>
                <w:sz w:val="20"/>
              </w:rPr>
              <w:t>Version Control</w:t>
            </w:r>
          </w:p>
        </w:tc>
      </w:tr>
      <w:tr w:rsidR="005E3EE0" w14:paraId="527EBC6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CCA14" w14:textId="77777777" w:rsidR="005E3EE0" w:rsidRDefault="008634D5">
            <w:r>
              <w:rPr>
                <w:sz w:val="20"/>
              </w:rPr>
              <w:t>Kotlin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15387" w14:textId="77777777" w:rsidR="005E3EE0" w:rsidRDefault="008634D5">
            <w:r>
              <w:rPr>
                <w:sz w:val="20"/>
              </w:rPr>
              <w:t>1.9.20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E6253" w14:textId="77777777" w:rsidR="005E3EE0" w:rsidRDefault="008634D5">
            <w:r>
              <w:rPr>
                <w:sz w:val="20"/>
              </w:rPr>
              <w:t>Programming Language</w:t>
            </w:r>
          </w:p>
        </w:tc>
      </w:tr>
      <w:tr w:rsidR="005E3EE0" w14:paraId="2AAB703D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F9D3A" w14:textId="77777777" w:rsidR="005E3EE0" w:rsidRDefault="008634D5">
            <w:r>
              <w:rPr>
                <w:sz w:val="20"/>
              </w:rPr>
              <w:t>Gradle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FAF08" w14:textId="77777777" w:rsidR="005E3EE0" w:rsidRDefault="008634D5">
            <w:r>
              <w:rPr>
                <w:sz w:val="20"/>
              </w:rPr>
              <w:t>8.1.1</w:t>
            </w:r>
          </w:p>
        </w:tc>
        <w:tc>
          <w:tcPr>
            <w:tcW w:w="432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AB481" w14:textId="77777777" w:rsidR="005E3EE0" w:rsidRDefault="008634D5">
            <w:r>
              <w:rPr>
                <w:sz w:val="20"/>
              </w:rPr>
              <w:t>Build Automation</w:t>
            </w:r>
          </w:p>
        </w:tc>
      </w:tr>
    </w:tbl>
    <w:p w14:paraId="0DFD908E" w14:textId="77777777" w:rsidR="005E3EE0" w:rsidRDefault="005E3EE0"/>
    <w:p w14:paraId="539F5A7F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4.3 Hardware Emulator Profile</w:t>
      </w:r>
    </w:p>
    <w:p w14:paraId="235F9BD8" w14:textId="77777777" w:rsidR="005E3EE0" w:rsidRDefault="008634D5">
      <w:r>
        <w:t>Emulator Parameters</w:t>
      </w:r>
    </w:p>
    <w:p w14:paraId="25EA81EA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CODE EDITOR SNAPSHOT SCREENSHOT ]</w:t>
      </w:r>
    </w:p>
    <w:p w14:paraId="3086BCAF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5. Technology Stack</w:t>
      </w:r>
    </w:p>
    <w:p w14:paraId="3C0154C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5.1 Programmatic Languages Architecture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75"/>
        <w:gridCol w:w="2772"/>
        <w:gridCol w:w="3482"/>
      </w:tblGrid>
      <w:tr w:rsidR="005E3EE0" w14:paraId="0FDF63D8" w14:textId="77777777">
        <w:trPr>
          <w:jc w:val="center"/>
        </w:trPr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A1E098C" w14:textId="77777777" w:rsidR="005E3EE0" w:rsidRDefault="008634D5">
            <w:r>
              <w:rPr>
                <w:b/>
                <w:color w:val="FFFFFF"/>
                <w:sz w:val="21"/>
              </w:rPr>
              <w:t>Language</w:t>
            </w:r>
          </w:p>
        </w:tc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D60FCA1" w14:textId="77777777" w:rsidR="005E3EE0" w:rsidRDefault="008634D5"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360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CC86BE0" w14:textId="77777777" w:rsidR="005E3EE0" w:rsidRDefault="008634D5">
            <w:r>
              <w:rPr>
                <w:b/>
                <w:color w:val="FFFFFF"/>
                <w:sz w:val="21"/>
              </w:rPr>
              <w:t>Scope</w:t>
            </w:r>
          </w:p>
        </w:tc>
      </w:tr>
      <w:tr w:rsidR="005E3EE0" w14:paraId="51BBBEC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6056D" w14:textId="77777777" w:rsidR="005E3EE0" w:rsidRDefault="008634D5">
            <w:r>
              <w:rPr>
                <w:sz w:val="20"/>
              </w:rPr>
              <w:t>Kotlin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AE3A9" w14:textId="77777777" w:rsidR="005E3EE0" w:rsidRDefault="008634D5">
            <w:r>
              <w:rPr>
                <w:sz w:val="20"/>
              </w:rPr>
              <w:t>Client-Side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CCC05" w14:textId="77777777" w:rsidR="005E3EE0" w:rsidRDefault="008634D5">
            <w:r>
              <w:rPr>
                <w:sz w:val="20"/>
              </w:rPr>
              <w:t>Native App Implementation</w:t>
            </w:r>
          </w:p>
        </w:tc>
      </w:tr>
      <w:tr w:rsidR="005E3EE0" w14:paraId="5250D805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36FED" w14:textId="77777777" w:rsidR="005E3EE0" w:rsidRDefault="008634D5">
            <w:r>
              <w:rPr>
                <w:sz w:val="20"/>
              </w:rPr>
              <w:t>SQL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9AC70" w14:textId="77777777" w:rsidR="005E3EE0" w:rsidRDefault="008634D5">
            <w:r>
              <w:rPr>
                <w:sz w:val="20"/>
              </w:rPr>
              <w:t>Database Layer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9409F" w14:textId="77777777" w:rsidR="005E3EE0" w:rsidRDefault="008634D5">
            <w:r>
              <w:rPr>
                <w:sz w:val="20"/>
              </w:rPr>
              <w:t>PostgreSQL Storage Queries</w:t>
            </w:r>
          </w:p>
        </w:tc>
      </w:tr>
      <w:tr w:rsidR="005E3EE0" w14:paraId="5F4D0C3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C23DE" w14:textId="77777777" w:rsidR="005E3EE0" w:rsidRDefault="008634D5">
            <w:r>
              <w:rPr>
                <w:sz w:val="20"/>
              </w:rPr>
              <w:t>JSON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8AC46" w14:textId="77777777" w:rsidR="005E3EE0" w:rsidRDefault="008634D5">
            <w:r>
              <w:rPr>
                <w:sz w:val="20"/>
              </w:rPr>
              <w:t>Data Interface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5F538" w14:textId="77777777" w:rsidR="005E3EE0" w:rsidRDefault="008634D5">
            <w:r>
              <w:rPr>
                <w:sz w:val="20"/>
              </w:rPr>
              <w:t>REST Network API Payloads</w:t>
            </w:r>
          </w:p>
        </w:tc>
      </w:tr>
    </w:tbl>
    <w:p w14:paraId="29DB17B0" w14:textId="77777777" w:rsidR="005E3EE0" w:rsidRDefault="005E3EE0"/>
    <w:p w14:paraId="55289620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5.2 Client Frameworks and Reactive Libraries</w:t>
      </w:r>
    </w:p>
    <w:p w14:paraId="111425A4" w14:textId="77777777" w:rsidR="005E3EE0" w:rsidRDefault="008634D5">
      <w:r>
        <w:t>Frontend Libraries</w:t>
      </w:r>
    </w:p>
    <w:p w14:paraId="4CF4BA27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5.3 Enterprise Backend and Cloud Infrastructure Integration</w:t>
      </w:r>
    </w:p>
    <w:p w14:paraId="63963F23" w14:textId="77777777" w:rsidR="005E3EE0" w:rsidRDefault="008634D5">
      <w:r>
        <w:t>Backend Infrastructure</w:t>
      </w:r>
    </w:p>
    <w:p w14:paraId="1600FACF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6. System Features and Screens Architectural Matrix</w:t>
      </w:r>
    </w:p>
    <w:p w14:paraId="3EA2898D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6.1 User Authentication and Onboarding Core</w:t>
      </w:r>
    </w:p>
    <w:p w14:paraId="7C83C275" w14:textId="77777777" w:rsidR="005E3EE0" w:rsidRDefault="008634D5">
      <w:r>
        <w:t>Sign In</w:t>
      </w:r>
    </w:p>
    <w:p w14:paraId="7853E724" w14:textId="77777777" w:rsidR="000F7C06" w:rsidRDefault="000F7C06"/>
    <w:p w14:paraId="5EBB2281" w14:textId="77777777" w:rsidR="000F7C06" w:rsidRDefault="000F7C06"/>
    <w:p w14:paraId="23EAD09B" w14:textId="77777777" w:rsidR="000F7C06" w:rsidRDefault="000F7C06"/>
    <w:p w14:paraId="10C57AF9" w14:textId="77777777" w:rsidR="000F7C06" w:rsidRDefault="000F7C06"/>
    <w:p w14:paraId="6448C1DE" w14:textId="77777777" w:rsidR="000F7C06" w:rsidRDefault="000F7C06"/>
    <w:p w14:paraId="65C7F358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SIGN-IN SCREEN SCREENSHOT ]</w:t>
      </w:r>
    </w:p>
    <w:p w14:paraId="42CF661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6.2 Central Home Dashboard and Navigation Hub</w:t>
      </w:r>
    </w:p>
    <w:p w14:paraId="298C4225" w14:textId="77777777" w:rsidR="005E3EE0" w:rsidRDefault="008634D5">
      <w:r>
        <w:t>Home Screen</w:t>
      </w:r>
    </w:p>
    <w:p w14:paraId="04D24B5A" w14:textId="77777777" w:rsidR="005E3EE0" w:rsidRDefault="005E3EE0"/>
    <w:p w14:paraId="12A1813B" w14:textId="4C67F6D7" w:rsidR="005E3EE0" w:rsidRDefault="008634D5">
      <w:pPr>
        <w:spacing w:before="12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4BA301" wp14:editId="5E9944D4">
            <wp:simplePos x="0" y="0"/>
            <wp:positionH relativeFrom="column">
              <wp:posOffset>48260</wp:posOffset>
            </wp:positionH>
            <wp:positionV relativeFrom="paragraph">
              <wp:posOffset>-914400</wp:posOffset>
            </wp:positionV>
            <wp:extent cx="4852670" cy="6414135"/>
            <wp:effectExtent l="0" t="0" r="5080" b="5715"/>
            <wp:wrapTopAndBottom/>
            <wp:docPr id="11016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93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787878"/>
        </w:rPr>
        <w:t>[ HOME SCREEN DASHBOARD SCREENSHOT ]</w:t>
      </w:r>
    </w:p>
    <w:p w14:paraId="58E77D7D" w14:textId="31AE0614" w:rsidR="005E3EE0" w:rsidRDefault="008634D5">
      <w:pPr>
        <w:keepNext/>
        <w:spacing w:before="320"/>
      </w:pPr>
      <w:r>
        <w:rPr>
          <w:b/>
          <w:color w:val="B48C0A"/>
          <w:sz w:val="28"/>
        </w:rPr>
        <w:t>6.3 Commercial B2C Vendor Marketplace</w:t>
      </w:r>
    </w:p>
    <w:p w14:paraId="43C60212" w14:textId="77777777" w:rsidR="005E3EE0" w:rsidRDefault="008634D5">
      <w:r>
        <w:t>Marketplace Grid</w:t>
      </w:r>
    </w:p>
    <w:p w14:paraId="1E4A4854" w14:textId="77777777" w:rsidR="005E3EE0" w:rsidRDefault="005E3EE0"/>
    <w:p w14:paraId="22C5858D" w14:textId="77777777" w:rsidR="005E3EE0" w:rsidRDefault="005E3EE0"/>
    <w:p w14:paraId="0EA12D32" w14:textId="77777777" w:rsidR="005E3EE0" w:rsidRDefault="005E3EE0"/>
    <w:p w14:paraId="584F88C4" w14:textId="77777777" w:rsidR="005E3EE0" w:rsidRDefault="005E3EE0"/>
    <w:p w14:paraId="7E3EAA7B" w14:textId="77777777" w:rsidR="005E3EE0" w:rsidRDefault="005E3EE0"/>
    <w:p w14:paraId="451F245F" w14:textId="4B75860C" w:rsidR="005E3EE0" w:rsidRDefault="000F7C06">
      <w:r>
        <w:rPr>
          <w:noProof/>
        </w:rPr>
        <w:drawing>
          <wp:anchor distT="0" distB="0" distL="114300" distR="114300" simplePos="0" relativeHeight="251660288" behindDoc="0" locked="0" layoutInCell="1" allowOverlap="1" wp14:anchorId="6B4FB2BA" wp14:editId="3C88302E">
            <wp:simplePos x="0" y="0"/>
            <wp:positionH relativeFrom="column">
              <wp:posOffset>704850</wp:posOffset>
            </wp:positionH>
            <wp:positionV relativeFrom="paragraph">
              <wp:posOffset>0</wp:posOffset>
            </wp:positionV>
            <wp:extent cx="4517390" cy="3354070"/>
            <wp:effectExtent l="0" t="0" r="0" b="0"/>
            <wp:wrapTopAndBottom/>
            <wp:docPr id="71713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66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C33BBC" w14:textId="77777777" w:rsidR="005E3EE0" w:rsidRDefault="005E3EE0"/>
    <w:p w14:paraId="1AD7725E" w14:textId="77777777" w:rsidR="005E3EE0" w:rsidRDefault="005E3EE0"/>
    <w:p w14:paraId="564B362C" w14:textId="77777777" w:rsidR="005E3EE0" w:rsidRDefault="005E3EE0"/>
    <w:p w14:paraId="1E6A0E67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MARKETPLACE ITEMS LAYOUT SCREENSHOT ]</w:t>
      </w:r>
    </w:p>
    <w:p w14:paraId="65B745C8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6.4 C2C Student-to-Student Exchange Interface</w:t>
      </w:r>
    </w:p>
    <w:p w14:paraId="42FCE49F" w14:textId="77777777" w:rsidR="005E3EE0" w:rsidRDefault="008634D5">
      <w:r>
        <w:t>Student Exchange</w:t>
      </w:r>
    </w:p>
    <w:p w14:paraId="7ADB6EDE" w14:textId="77777777" w:rsidR="005E3EE0" w:rsidRDefault="005E3EE0"/>
    <w:p w14:paraId="4F3922F3" w14:textId="77777777" w:rsidR="005E3EE0" w:rsidRDefault="005E3EE0"/>
    <w:p w14:paraId="5DFE981F" w14:textId="77777777" w:rsidR="005E3EE0" w:rsidRDefault="008634D5">
      <w:r>
        <w:rPr>
          <w:noProof/>
        </w:rPr>
        <w:drawing>
          <wp:anchor distT="0" distB="0" distL="114300" distR="114300" simplePos="0" relativeHeight="251661312" behindDoc="0" locked="0" layoutInCell="1" allowOverlap="1" wp14:anchorId="276F939D" wp14:editId="7E7EBB0F">
            <wp:simplePos x="0" y="0"/>
            <wp:positionH relativeFrom="column">
              <wp:posOffset>0</wp:posOffset>
            </wp:positionH>
            <wp:positionV relativeFrom="paragraph">
              <wp:posOffset>869950</wp:posOffset>
            </wp:positionV>
            <wp:extent cx="5026660" cy="8860790"/>
            <wp:effectExtent l="0" t="0" r="2540" b="0"/>
            <wp:wrapTopAndBottom/>
            <wp:docPr id="33383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609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EC0EB" w14:textId="77777777" w:rsidR="005E3EE0" w:rsidRDefault="005E3EE0">
      <w:pPr>
        <w:spacing w:before="120" w:after="240"/>
        <w:jc w:val="center"/>
        <w:rPr>
          <w:b/>
          <w:i/>
          <w:color w:val="787878"/>
        </w:rPr>
      </w:pPr>
    </w:p>
    <w:p w14:paraId="35DBC12D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STUDENT EXCHANGE VIEW SCREENSHOT ]</w:t>
      </w:r>
    </w:p>
    <w:p w14:paraId="4A8EB1F7" w14:textId="77777777" w:rsidR="005E3EE0" w:rsidRDefault="008634D5">
      <w:pPr>
        <w:keepNext/>
        <w:spacing w:before="3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EDB2429" wp14:editId="18072086">
            <wp:simplePos x="0" y="0"/>
            <wp:positionH relativeFrom="column">
              <wp:posOffset>11430</wp:posOffset>
            </wp:positionH>
            <wp:positionV relativeFrom="paragraph">
              <wp:posOffset>-716915</wp:posOffset>
            </wp:positionV>
            <wp:extent cx="4089400" cy="8860790"/>
            <wp:effectExtent l="0" t="0" r="6350" b="0"/>
            <wp:wrapTopAndBottom/>
            <wp:docPr id="723110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1015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48C0A"/>
          <w:sz w:val="28"/>
        </w:rPr>
        <w:t>6.5 Comprehensive Product Detail Engine</w:t>
      </w:r>
    </w:p>
    <w:p w14:paraId="5F4E29AB" w14:textId="77777777" w:rsidR="005E3EE0" w:rsidRDefault="008634D5">
      <w:r>
        <w:t>Product Details</w:t>
      </w:r>
    </w:p>
    <w:p w14:paraId="54A17643" w14:textId="77777777" w:rsidR="005E3EE0" w:rsidRDefault="005E3EE0"/>
    <w:p w14:paraId="5142CCD1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PRODUCT DETAILS SCREENSHOTS ]</w:t>
      </w:r>
    </w:p>
    <w:p w14:paraId="0AB85E06" w14:textId="77777777" w:rsidR="005E3EE0" w:rsidRDefault="008634D5">
      <w:pPr>
        <w:keepNext/>
        <w:spacing w:before="320"/>
        <w:rPr>
          <w:b/>
          <w:color w:val="B48C0A"/>
          <w:sz w:val="28"/>
        </w:rPr>
      </w:pPr>
      <w:r>
        <w:rPr>
          <w:b/>
          <w:color w:val="B48C0A"/>
          <w:sz w:val="28"/>
        </w:rPr>
        <w:t>6.6 Unified Product Listing Entry Panel</w:t>
      </w:r>
    </w:p>
    <w:p w14:paraId="5DFBB577" w14:textId="77777777" w:rsidR="005E3EE0" w:rsidRDefault="008634D5">
      <w:pPr>
        <w:keepNext/>
        <w:spacing w:before="320"/>
      </w:pPr>
      <w:r>
        <w:t>Sell Item</w:t>
      </w:r>
    </w:p>
    <w:p w14:paraId="1C6D734B" w14:textId="77777777" w:rsidR="005E3EE0" w:rsidRDefault="008634D5">
      <w:pPr>
        <w:keepNext/>
        <w:spacing w:before="32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477702C" wp14:editId="55172A5D">
            <wp:simplePos x="0" y="0"/>
            <wp:positionH relativeFrom="column">
              <wp:posOffset>0</wp:posOffset>
            </wp:positionH>
            <wp:positionV relativeFrom="paragraph">
              <wp:posOffset>400685</wp:posOffset>
            </wp:positionV>
            <wp:extent cx="5326380" cy="4852670"/>
            <wp:effectExtent l="0" t="0" r="7620" b="5080"/>
            <wp:wrapTopAndBottom/>
            <wp:docPr id="1154695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526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CCEA7" w14:textId="77777777" w:rsidR="005E3EE0" w:rsidRDefault="005E3EE0">
      <w:pPr>
        <w:keepNext/>
        <w:spacing w:before="320"/>
      </w:pPr>
    </w:p>
    <w:p w14:paraId="70C09E4D" w14:textId="77777777" w:rsidR="005E3EE0" w:rsidRDefault="005E3EE0">
      <w:pPr>
        <w:keepNext/>
        <w:spacing w:before="320"/>
      </w:pPr>
    </w:p>
    <w:p w14:paraId="2885F4AC" w14:textId="77777777" w:rsidR="005E3EE0" w:rsidRDefault="005E3EE0">
      <w:pPr>
        <w:keepNext/>
        <w:spacing w:before="320"/>
      </w:pPr>
    </w:p>
    <w:p w14:paraId="36083856" w14:textId="77777777" w:rsidR="005E3EE0" w:rsidRDefault="005E3EE0">
      <w:pPr>
        <w:keepNext/>
        <w:spacing w:before="320"/>
      </w:pPr>
    </w:p>
    <w:p w14:paraId="74660A83" w14:textId="77777777" w:rsidR="005E3EE0" w:rsidRDefault="005E3EE0">
      <w:pPr>
        <w:keepNext/>
        <w:spacing w:before="320"/>
      </w:pPr>
    </w:p>
    <w:p w14:paraId="09AE4A8A" w14:textId="77777777" w:rsidR="005E3EE0" w:rsidRDefault="005E3EE0"/>
    <w:p w14:paraId="7E6E48DA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SELL ITEM FORM SCREEN SCREENSHOT ]</w:t>
      </w:r>
    </w:p>
    <w:p w14:paraId="67EDC04A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6.7 Transaction Checkout and Escrow Initialization Engine</w:t>
      </w:r>
    </w:p>
    <w:p w14:paraId="26F6C2B5" w14:textId="77777777" w:rsidR="005E3EE0" w:rsidRDefault="008634D5">
      <w:r>
        <w:t>Checkout Phase</w:t>
      </w:r>
    </w:p>
    <w:p w14:paraId="63985BD7" w14:textId="77777777" w:rsidR="005E3EE0" w:rsidRDefault="005E3EE0"/>
    <w:p w14:paraId="670828E3" w14:textId="77777777" w:rsidR="005E3EE0" w:rsidRDefault="008634D5">
      <w:r>
        <w:rPr>
          <w:noProof/>
        </w:rPr>
        <w:drawing>
          <wp:anchor distT="0" distB="0" distL="114300" distR="114300" simplePos="0" relativeHeight="251669504" behindDoc="0" locked="0" layoutInCell="1" allowOverlap="1" wp14:anchorId="74C11E94" wp14:editId="2FBF0A14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4813935" cy="4761230"/>
            <wp:effectExtent l="0" t="0" r="5715" b="1270"/>
            <wp:wrapTopAndBottom/>
            <wp:docPr id="1092797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750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567E1" w14:textId="77777777" w:rsidR="005E3EE0" w:rsidRDefault="005E3EE0"/>
    <w:p w14:paraId="333EED4B" w14:textId="77777777" w:rsidR="005E3EE0" w:rsidRDefault="005E3EE0"/>
    <w:p w14:paraId="102225D3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CHECKOUT INTERFACE PLACEHOLDER ]</w:t>
      </w:r>
    </w:p>
    <w:p w14:paraId="0911BF63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6.8 User Historical Order Ledger</w:t>
      </w:r>
    </w:p>
    <w:p w14:paraId="08E7E121" w14:textId="77777777" w:rsidR="005E3EE0" w:rsidRDefault="008634D5">
      <w:r>
        <w:t>My Orders</w:t>
      </w:r>
    </w:p>
    <w:p w14:paraId="42B47040" w14:textId="77777777" w:rsidR="005E3EE0" w:rsidRDefault="005E3EE0"/>
    <w:p w14:paraId="1F43291C" w14:textId="77777777" w:rsidR="005E3EE0" w:rsidRDefault="005E3EE0"/>
    <w:p w14:paraId="6E8CD330" w14:textId="77777777" w:rsidR="005E3EE0" w:rsidRDefault="005E3EE0"/>
    <w:p w14:paraId="2B8EC53C" w14:textId="77777777" w:rsidR="005E3EE0" w:rsidRDefault="005E3EE0"/>
    <w:p w14:paraId="1F315EBF" w14:textId="77777777" w:rsidR="005E3EE0" w:rsidRDefault="008634D5">
      <w:r>
        <w:rPr>
          <w:noProof/>
        </w:rPr>
        <w:drawing>
          <wp:anchor distT="0" distB="0" distL="114300" distR="114300" simplePos="0" relativeHeight="251671552" behindDoc="0" locked="0" layoutInCell="1" allowOverlap="1" wp14:anchorId="4EF273E9" wp14:editId="465598E5">
            <wp:simplePos x="0" y="0"/>
            <wp:positionH relativeFrom="column">
              <wp:posOffset>0</wp:posOffset>
            </wp:positionH>
            <wp:positionV relativeFrom="paragraph">
              <wp:posOffset>7886700</wp:posOffset>
            </wp:positionV>
            <wp:extent cx="5733415" cy="7614285"/>
            <wp:effectExtent l="0" t="0" r="635" b="5715"/>
            <wp:wrapTopAndBottom/>
            <wp:docPr id="2123421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21870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1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C97F5" w14:textId="77777777" w:rsidR="005E3EE0" w:rsidRDefault="005E3EE0"/>
    <w:p w14:paraId="322E724A" w14:textId="77777777" w:rsidR="005E3EE0" w:rsidRDefault="005E3EE0"/>
    <w:p w14:paraId="3AE34405" w14:textId="77777777" w:rsidR="005E3EE0" w:rsidRDefault="005E3EE0"/>
    <w:p w14:paraId="3BB54411" w14:textId="77777777" w:rsidR="005E3EE0" w:rsidRDefault="005E3EE0"/>
    <w:p w14:paraId="34010842" w14:textId="77777777" w:rsidR="005E3EE0" w:rsidRDefault="005E3EE0">
      <w:pPr>
        <w:spacing w:before="120" w:after="240"/>
        <w:jc w:val="center"/>
      </w:pPr>
    </w:p>
    <w:p w14:paraId="26A69BC7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6.9 Live Structural Order Fulfillment Pipeline</w:t>
      </w:r>
    </w:p>
    <w:p w14:paraId="60B2E5ED" w14:textId="77777777" w:rsidR="005E3EE0" w:rsidRDefault="008634D5">
      <w:r>
        <w:t>Track Order</w:t>
      </w:r>
    </w:p>
    <w:p w14:paraId="4A2B9D9F" w14:textId="77777777" w:rsidR="005E3EE0" w:rsidRDefault="005E3EE0"/>
    <w:p w14:paraId="064AC584" w14:textId="77777777" w:rsidR="005E3EE0" w:rsidRDefault="008634D5">
      <w:r>
        <w:rPr>
          <w:noProof/>
        </w:rPr>
        <w:drawing>
          <wp:anchor distT="0" distB="0" distL="114300" distR="114300" simplePos="0" relativeHeight="251670528" behindDoc="0" locked="0" layoutInCell="1" allowOverlap="1" wp14:anchorId="5CD76E91" wp14:editId="4FB9A7A9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558790" cy="6480175"/>
            <wp:effectExtent l="0" t="0" r="3810" b="0"/>
            <wp:wrapTopAndBottom/>
            <wp:docPr id="1623448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8171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809E1" w14:textId="77777777" w:rsidR="005E3EE0" w:rsidRDefault="005E3EE0"/>
    <w:p w14:paraId="66EFEE07" w14:textId="77777777" w:rsidR="005E3EE0" w:rsidRDefault="005E3EE0"/>
    <w:p w14:paraId="1D8B74F6" w14:textId="77777777" w:rsidR="005E3EE0" w:rsidRDefault="005E3EE0"/>
    <w:p w14:paraId="0A12C2DC" w14:textId="77777777" w:rsidR="005E3EE0" w:rsidRDefault="005E3EE0">
      <w:pPr>
        <w:spacing w:before="120" w:after="240"/>
        <w:jc w:val="center"/>
      </w:pPr>
    </w:p>
    <w:p w14:paraId="0CCA1BF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6.10 Profile Account Configuration Dashboard</w:t>
      </w:r>
    </w:p>
    <w:p w14:paraId="409F5C06" w14:textId="77777777" w:rsidR="005E3EE0" w:rsidRDefault="008634D5">
      <w:r>
        <w:t>My Profile</w:t>
      </w:r>
    </w:p>
    <w:p w14:paraId="3C9A19BD" w14:textId="77777777" w:rsidR="005E3EE0" w:rsidRDefault="005E3EE0"/>
    <w:p w14:paraId="7EDA2D0A" w14:textId="77777777" w:rsidR="005E3EE0" w:rsidRDefault="005E3EE0"/>
    <w:p w14:paraId="12FEE07B" w14:textId="77777777" w:rsidR="005E3EE0" w:rsidRDefault="005E3EE0"/>
    <w:p w14:paraId="56F68E4C" w14:textId="77777777" w:rsidR="005E3EE0" w:rsidRDefault="005E3EE0">
      <w:pPr>
        <w:spacing w:before="120" w:after="240"/>
        <w:jc w:val="center"/>
      </w:pPr>
    </w:p>
    <w:p w14:paraId="4BBDDB9D" w14:textId="77777777" w:rsidR="005E3EE0" w:rsidRDefault="008634D5">
      <w:pPr>
        <w:keepNext/>
        <w:spacing w:before="3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61E952" wp14:editId="6740A9FB">
            <wp:simplePos x="0" y="0"/>
            <wp:positionH relativeFrom="column">
              <wp:posOffset>-55880</wp:posOffset>
            </wp:positionH>
            <wp:positionV relativeFrom="paragraph">
              <wp:posOffset>-866140</wp:posOffset>
            </wp:positionV>
            <wp:extent cx="5733415" cy="7638415"/>
            <wp:effectExtent l="0" t="0" r="635" b="635"/>
            <wp:wrapTopAndBottom/>
            <wp:docPr id="929149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975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48C0A"/>
          <w:sz w:val="28"/>
        </w:rPr>
        <w:t>6.11 Profile Identity Modifier Screen</w:t>
      </w:r>
    </w:p>
    <w:p w14:paraId="4D9F065A" w14:textId="77777777" w:rsidR="005E3EE0" w:rsidRDefault="008634D5">
      <w:r>
        <w:t>Edit Profile</w:t>
      </w:r>
    </w:p>
    <w:p w14:paraId="68C38F3F" w14:textId="77777777" w:rsidR="005E3EE0" w:rsidRDefault="005E3EE0"/>
    <w:p w14:paraId="315B5AF3" w14:textId="77777777" w:rsidR="005E3EE0" w:rsidRDefault="005E3EE0"/>
    <w:p w14:paraId="18BCE7CF" w14:textId="77777777" w:rsidR="005E3EE0" w:rsidRDefault="005E3EE0"/>
    <w:p w14:paraId="2215A746" w14:textId="77777777" w:rsidR="005E3EE0" w:rsidRDefault="005E3EE0"/>
    <w:p w14:paraId="33BEEF50" w14:textId="77777777" w:rsidR="005E3EE0" w:rsidRDefault="005E3EE0"/>
    <w:p w14:paraId="3EEFA375" w14:textId="77777777" w:rsidR="005E3EE0" w:rsidRDefault="008634D5">
      <w:pPr>
        <w:spacing w:before="120" w:after="240"/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C5EF0E" wp14:editId="6270C300">
            <wp:simplePos x="0" y="0"/>
            <wp:positionH relativeFrom="column">
              <wp:posOffset>-146050</wp:posOffset>
            </wp:positionH>
            <wp:positionV relativeFrom="paragraph">
              <wp:posOffset>-914400</wp:posOffset>
            </wp:positionV>
            <wp:extent cx="5728335" cy="6557010"/>
            <wp:effectExtent l="0" t="0" r="5715" b="0"/>
            <wp:wrapTopAndBottom/>
            <wp:docPr id="99511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892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787878"/>
        </w:rPr>
        <w:t>[ EDIT PROFILE INPUT VIEW SCREENSHOT ]</w:t>
      </w:r>
    </w:p>
    <w:p w14:paraId="0A5E9FB7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6.12 Student Academic Status Verification Interface</w:t>
      </w:r>
    </w:p>
    <w:p w14:paraId="6B21EBA5" w14:textId="77777777" w:rsidR="005E3EE0" w:rsidRDefault="008634D5">
      <w:r>
        <w:t>Student Verification</w:t>
      </w:r>
    </w:p>
    <w:p w14:paraId="0F5A13AD" w14:textId="77777777" w:rsidR="005E3EE0" w:rsidRDefault="005E3EE0"/>
    <w:p w14:paraId="0DB19BB5" w14:textId="77777777" w:rsidR="005E3EE0" w:rsidRDefault="005E3EE0"/>
    <w:p w14:paraId="71AF29A5" w14:textId="77777777" w:rsidR="005E3EE0" w:rsidRDefault="005E3EE0"/>
    <w:p w14:paraId="67DD964D" w14:textId="77777777" w:rsidR="005E3EE0" w:rsidRDefault="005E3EE0"/>
    <w:p w14:paraId="3ADBEF73" w14:textId="77777777" w:rsidR="005E3EE0" w:rsidRDefault="005E3EE0"/>
    <w:p w14:paraId="227DE2B3" w14:textId="77777777" w:rsidR="005E3EE0" w:rsidRDefault="005E3EE0"/>
    <w:p w14:paraId="526EB149" w14:textId="77777777" w:rsidR="005E3EE0" w:rsidRDefault="005E3EE0"/>
    <w:p w14:paraId="7B942990" w14:textId="77777777" w:rsidR="005E3EE0" w:rsidRDefault="005E3EE0"/>
    <w:p w14:paraId="7E0B76AA" w14:textId="77777777" w:rsidR="005E3EE0" w:rsidRDefault="008634D5">
      <w:r>
        <w:rPr>
          <w:noProof/>
        </w:rPr>
        <w:drawing>
          <wp:anchor distT="0" distB="0" distL="114300" distR="114300" simplePos="0" relativeHeight="251665408" behindDoc="0" locked="0" layoutInCell="1" allowOverlap="1" wp14:anchorId="1AF5CBD1" wp14:editId="6298CB38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4862830" cy="6529070"/>
            <wp:effectExtent l="0" t="0" r="0" b="5080"/>
            <wp:wrapTopAndBottom/>
            <wp:docPr id="1212638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849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4539E" w14:textId="77777777" w:rsidR="005E3EE0" w:rsidRDefault="005E3EE0"/>
    <w:p w14:paraId="2498919E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STUDENT VERIFICATION CAPTURE VIEW SCREENSHOT ]</w:t>
      </w:r>
    </w:p>
    <w:p w14:paraId="0C171D3D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6.13 Telemetry Pin-Drop Interactive Map Canvas</w:t>
      </w:r>
    </w:p>
    <w:p w14:paraId="6DC96188" w14:textId="77777777" w:rsidR="005E3EE0" w:rsidRDefault="008634D5">
      <w:r>
        <w:t>Pin Drop</w:t>
      </w:r>
    </w:p>
    <w:p w14:paraId="61AF9D55" w14:textId="77777777" w:rsidR="005E3EE0" w:rsidRDefault="005E3EE0">
      <w:pPr>
        <w:spacing w:before="120" w:after="240"/>
        <w:jc w:val="center"/>
        <w:rPr>
          <w:b/>
          <w:i/>
          <w:color w:val="787878"/>
        </w:rPr>
      </w:pPr>
    </w:p>
    <w:p w14:paraId="2933BAB2" w14:textId="77777777" w:rsidR="005E3EE0" w:rsidRDefault="008634D5">
      <w:pPr>
        <w:spacing w:before="120" w:after="240"/>
        <w:jc w:val="center"/>
        <w:rPr>
          <w:b/>
          <w:i/>
          <w:color w:val="787878"/>
        </w:rPr>
      </w:pPr>
      <w:r>
        <w:rPr>
          <w:b/>
          <w:i/>
          <w:noProof/>
          <w:color w:val="787878"/>
        </w:rPr>
        <w:drawing>
          <wp:anchor distT="0" distB="0" distL="114300" distR="114300" simplePos="0" relativeHeight="251666432" behindDoc="0" locked="0" layoutInCell="1" allowOverlap="1" wp14:anchorId="1AB90953" wp14:editId="47A770CC">
            <wp:simplePos x="0" y="0"/>
            <wp:positionH relativeFrom="column">
              <wp:posOffset>368935</wp:posOffset>
            </wp:positionH>
            <wp:positionV relativeFrom="paragraph">
              <wp:posOffset>-2916555</wp:posOffset>
            </wp:positionV>
            <wp:extent cx="5472430" cy="5314315"/>
            <wp:effectExtent l="0" t="0" r="0" b="635"/>
            <wp:wrapTopAndBottom/>
            <wp:docPr id="819963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3017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787878"/>
        </w:rPr>
        <w:t>[ PIN DROP LOCATION MAP VIEW SCREENSHOT ]</w:t>
      </w:r>
    </w:p>
    <w:p w14:paraId="408DF8F5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6.14 Centralized Administrative Operations Dashboard</w:t>
      </w:r>
    </w:p>
    <w:p w14:paraId="2194B4FC" w14:textId="77777777" w:rsidR="005E3EE0" w:rsidRDefault="008634D5">
      <w:r>
        <w:t>Admin Dashboard</w:t>
      </w:r>
    </w:p>
    <w:p w14:paraId="60EFE330" w14:textId="77777777" w:rsidR="005E3EE0" w:rsidRDefault="005E3EE0"/>
    <w:p w14:paraId="6DEB98C1" w14:textId="77777777" w:rsidR="005E3EE0" w:rsidRDefault="005E3EE0">
      <w:pPr>
        <w:spacing w:before="120" w:after="240"/>
        <w:jc w:val="center"/>
      </w:pPr>
    </w:p>
    <w:p w14:paraId="025008AC" w14:textId="77777777" w:rsidR="005E3EE0" w:rsidRDefault="005E3EE0">
      <w:pPr>
        <w:spacing w:before="120" w:after="240"/>
        <w:jc w:val="center"/>
      </w:pPr>
    </w:p>
    <w:p w14:paraId="536958F8" w14:textId="77777777" w:rsidR="005E3EE0" w:rsidRDefault="005E3EE0">
      <w:pPr>
        <w:spacing w:before="120" w:after="240"/>
        <w:jc w:val="center"/>
      </w:pPr>
    </w:p>
    <w:p w14:paraId="0B86FB90" w14:textId="77777777" w:rsidR="005E3EE0" w:rsidRDefault="005E3EE0">
      <w:pPr>
        <w:spacing w:before="120" w:after="240"/>
        <w:jc w:val="center"/>
      </w:pPr>
    </w:p>
    <w:p w14:paraId="546D8925" w14:textId="77777777" w:rsidR="005E3EE0" w:rsidRDefault="005E3EE0">
      <w:pPr>
        <w:spacing w:before="120" w:after="240"/>
        <w:jc w:val="center"/>
      </w:pPr>
    </w:p>
    <w:p w14:paraId="09333560" w14:textId="77777777" w:rsidR="005E3EE0" w:rsidRDefault="005E3EE0">
      <w:pPr>
        <w:spacing w:before="120" w:after="240"/>
        <w:jc w:val="center"/>
      </w:pPr>
    </w:p>
    <w:p w14:paraId="0C934AB1" w14:textId="77777777" w:rsidR="005E3EE0" w:rsidRDefault="005E3EE0">
      <w:pPr>
        <w:spacing w:before="120" w:after="240"/>
        <w:jc w:val="center"/>
        <w:rPr>
          <w:b/>
          <w:color w:val="FF6B35"/>
          <w:sz w:val="36"/>
        </w:rPr>
      </w:pPr>
    </w:p>
    <w:p w14:paraId="09A51F3A" w14:textId="77777777" w:rsidR="005E3EE0" w:rsidRDefault="005E3EE0">
      <w:pPr>
        <w:spacing w:before="120" w:after="240"/>
        <w:jc w:val="center"/>
        <w:rPr>
          <w:b/>
          <w:color w:val="FF6B35"/>
          <w:sz w:val="36"/>
        </w:rPr>
      </w:pPr>
    </w:p>
    <w:p w14:paraId="1EABAD05" w14:textId="77777777" w:rsidR="005E3EE0" w:rsidRDefault="008634D5">
      <w:pPr>
        <w:spacing w:before="120" w:after="240"/>
        <w:jc w:val="center"/>
        <w:rPr>
          <w:b/>
          <w:color w:val="FF6B35"/>
          <w:sz w:val="3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D9F0C0F" wp14:editId="599EA65D">
            <wp:simplePos x="0" y="0"/>
            <wp:positionH relativeFrom="column">
              <wp:posOffset>1244600</wp:posOffset>
            </wp:positionH>
            <wp:positionV relativeFrom="paragraph">
              <wp:posOffset>-2067560</wp:posOffset>
            </wp:positionV>
            <wp:extent cx="5393690" cy="2673350"/>
            <wp:effectExtent l="0" t="0" r="0" b="0"/>
            <wp:wrapTopAndBottom/>
            <wp:docPr id="778938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38109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94E17" w14:textId="77777777" w:rsidR="005E3EE0" w:rsidRDefault="005E3EE0">
      <w:pPr>
        <w:spacing w:before="120" w:after="240"/>
        <w:jc w:val="center"/>
        <w:rPr>
          <w:b/>
          <w:color w:val="FF6B35"/>
          <w:sz w:val="36"/>
        </w:rPr>
      </w:pPr>
    </w:p>
    <w:p w14:paraId="54D5A7D0" w14:textId="77777777" w:rsidR="005E3EE0" w:rsidRDefault="008634D5">
      <w:pPr>
        <w:spacing w:before="120" w:after="240"/>
        <w:jc w:val="center"/>
      </w:pPr>
      <w:r>
        <w:rPr>
          <w:b/>
          <w:color w:val="FF6B35"/>
          <w:sz w:val="36"/>
        </w:rPr>
        <w:t>7. UI/UX Design Primitives</w:t>
      </w:r>
    </w:p>
    <w:p w14:paraId="2393C023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7.1 Color Space Definition Matrix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63"/>
        <w:gridCol w:w="2094"/>
        <w:gridCol w:w="3872"/>
      </w:tblGrid>
      <w:tr w:rsidR="005E3EE0" w14:paraId="70344F25" w14:textId="77777777">
        <w:trPr>
          <w:jc w:val="center"/>
        </w:trPr>
        <w:tc>
          <w:tcPr>
            <w:tcW w:w="3168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63ED5EE" w14:textId="77777777" w:rsidR="005E3EE0" w:rsidRDefault="008634D5">
            <w:r>
              <w:rPr>
                <w:b/>
                <w:color w:val="FFFFFF"/>
                <w:sz w:val="21"/>
              </w:rPr>
              <w:t>Designation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3A1F5C8" w14:textId="77777777" w:rsidR="005E3EE0" w:rsidRDefault="008634D5">
            <w:r>
              <w:rPr>
                <w:b/>
                <w:color w:val="FFFFFF"/>
                <w:sz w:val="21"/>
              </w:rPr>
              <w:t>Hex Value</w:t>
            </w:r>
          </w:p>
        </w:tc>
        <w:tc>
          <w:tcPr>
            <w:tcW w:w="4032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5EF044" w14:textId="77777777" w:rsidR="005E3EE0" w:rsidRDefault="008634D5">
            <w:r>
              <w:rPr>
                <w:b/>
                <w:color w:val="FFFFFF"/>
                <w:sz w:val="21"/>
              </w:rPr>
              <w:t>Application Area</w:t>
            </w:r>
          </w:p>
        </w:tc>
      </w:tr>
      <w:tr w:rsidR="005E3EE0" w14:paraId="6A73CB8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D349B" w14:textId="77777777" w:rsidR="005E3EE0" w:rsidRDefault="008634D5">
            <w:r>
              <w:rPr>
                <w:sz w:val="20"/>
              </w:rPr>
              <w:t>Vibrant Amber (Primary)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7E304" w14:textId="77777777" w:rsidR="005E3EE0" w:rsidRDefault="008634D5">
            <w:r>
              <w:rPr>
                <w:sz w:val="20"/>
              </w:rPr>
              <w:t>#FF6B35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CFFF3" w14:textId="77777777" w:rsidR="005E3EE0" w:rsidRDefault="008634D5">
            <w:r>
              <w:rPr>
                <w:sz w:val="20"/>
              </w:rPr>
              <w:t>Buttons, Interactive Focus rings</w:t>
            </w:r>
          </w:p>
        </w:tc>
      </w:tr>
      <w:tr w:rsidR="005E3EE0" w14:paraId="667E5858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46B29" w14:textId="77777777" w:rsidR="005E3EE0" w:rsidRDefault="008634D5">
            <w:r>
              <w:rPr>
                <w:sz w:val="20"/>
              </w:rPr>
              <w:t>Refined Gold (Secondary)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FF1A9" w14:textId="77777777" w:rsidR="005E3EE0" w:rsidRDefault="008634D5">
            <w:r>
              <w:rPr>
                <w:sz w:val="20"/>
              </w:rPr>
              <w:t>#FFD700</w:t>
            </w:r>
          </w:p>
        </w:tc>
        <w:tc>
          <w:tcPr>
            <w:tcW w:w="403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6E4A5" w14:textId="77777777" w:rsidR="005E3EE0" w:rsidRDefault="008634D5">
            <w:r>
              <w:rPr>
                <w:sz w:val="20"/>
              </w:rPr>
              <w:t>Pricing numbers, Badge labels</w:t>
            </w:r>
          </w:p>
        </w:tc>
      </w:tr>
      <w:tr w:rsidR="005E3EE0" w14:paraId="70DB32F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00FF9" w14:textId="77777777" w:rsidR="005E3EE0" w:rsidRDefault="008634D5">
            <w:r>
              <w:rPr>
                <w:sz w:val="20"/>
              </w:rPr>
              <w:t>Deep Night Blue (Background)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17B6E" w14:textId="77777777" w:rsidR="005E3EE0" w:rsidRDefault="008634D5">
            <w:r>
              <w:rPr>
                <w:sz w:val="20"/>
              </w:rPr>
              <w:t>#1A1A2E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8F8BC" w14:textId="77777777" w:rsidR="005E3EE0" w:rsidRDefault="008634D5">
            <w:r>
              <w:rPr>
                <w:sz w:val="20"/>
              </w:rPr>
              <w:t>Global framework canvas background</w:t>
            </w:r>
          </w:p>
        </w:tc>
      </w:tr>
    </w:tbl>
    <w:p w14:paraId="243F1270" w14:textId="77777777" w:rsidR="005E3EE0" w:rsidRDefault="005E3EE0"/>
    <w:p w14:paraId="22B30AF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7.2 Typographic Hierarchy Specification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80"/>
        <w:gridCol w:w="1395"/>
        <w:gridCol w:w="2081"/>
        <w:gridCol w:w="2773"/>
      </w:tblGrid>
      <w:tr w:rsidR="005E3EE0" w14:paraId="69BC3BE6" w14:textId="77777777">
        <w:trPr>
          <w:jc w:val="center"/>
        </w:trPr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9B842A7" w14:textId="77777777" w:rsidR="005E3EE0" w:rsidRDefault="008634D5">
            <w:r>
              <w:rPr>
                <w:b/>
                <w:color w:val="FFFFFF"/>
                <w:sz w:val="21"/>
              </w:rPr>
              <w:t>Designation Layer</w:t>
            </w:r>
          </w:p>
        </w:tc>
        <w:tc>
          <w:tcPr>
            <w:tcW w:w="144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CE1DEDA" w14:textId="77777777" w:rsidR="005E3EE0" w:rsidRDefault="008634D5">
            <w:r>
              <w:rPr>
                <w:b/>
                <w:color w:val="FFFFFF"/>
                <w:sz w:val="21"/>
              </w:rPr>
              <w:t>Size Scale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2F3766" w14:textId="77777777" w:rsidR="005E3EE0" w:rsidRDefault="008634D5">
            <w:r>
              <w:rPr>
                <w:b/>
                <w:color w:val="FFFFFF"/>
                <w:sz w:val="21"/>
              </w:rPr>
              <w:t>Font Weight</w:t>
            </w:r>
          </w:p>
        </w:tc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6D149A" w14:textId="77777777" w:rsidR="005E3EE0" w:rsidRDefault="008634D5">
            <w:r>
              <w:rPr>
                <w:b/>
                <w:color w:val="FFFFFF"/>
                <w:sz w:val="21"/>
              </w:rPr>
              <w:t>Placement Case</w:t>
            </w:r>
          </w:p>
        </w:tc>
      </w:tr>
      <w:tr w:rsidR="005E3EE0" w14:paraId="6C7F731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2CC61" w14:textId="77777777" w:rsidR="005E3EE0" w:rsidRDefault="008634D5">
            <w:r>
              <w:rPr>
                <w:sz w:val="20"/>
              </w:rPr>
              <w:t>Screen Title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79FAD" w14:textId="77777777" w:rsidR="005E3EE0" w:rsidRDefault="008634D5">
            <w:r>
              <w:rPr>
                <w:sz w:val="20"/>
              </w:rPr>
              <w:t>20-24 sp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55BD4" w14:textId="77777777" w:rsidR="005E3EE0" w:rsidRDefault="008634D5">
            <w:r>
              <w:rPr>
                <w:sz w:val="20"/>
              </w:rPr>
              <w:t>Bold Weight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0C5C2" w14:textId="77777777" w:rsidR="005E3EE0" w:rsidRDefault="008634D5">
            <w:r>
              <w:rPr>
                <w:sz w:val="20"/>
              </w:rPr>
              <w:t>Viewport headers</w:t>
            </w:r>
          </w:p>
        </w:tc>
      </w:tr>
      <w:tr w:rsidR="005E3EE0" w14:paraId="2C03F404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06FAF" w14:textId="77777777" w:rsidR="005E3EE0" w:rsidRDefault="008634D5">
            <w:r>
              <w:rPr>
                <w:sz w:val="20"/>
              </w:rPr>
              <w:t>Subheading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97D7E" w14:textId="77777777" w:rsidR="005E3EE0" w:rsidRDefault="008634D5">
            <w:r>
              <w:rPr>
                <w:sz w:val="20"/>
              </w:rPr>
              <w:t>16 sp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01A6C" w14:textId="77777777" w:rsidR="005E3EE0" w:rsidRDefault="008634D5">
            <w:r>
              <w:rPr>
                <w:sz w:val="20"/>
              </w:rPr>
              <w:t>Semi-Bold</w:t>
            </w:r>
          </w:p>
        </w:tc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27E4C" w14:textId="77777777" w:rsidR="005E3EE0" w:rsidRDefault="008634D5">
            <w:r>
              <w:rPr>
                <w:sz w:val="20"/>
              </w:rPr>
              <w:t>Product headers</w:t>
            </w:r>
          </w:p>
        </w:tc>
      </w:tr>
      <w:tr w:rsidR="005E3EE0" w14:paraId="5881837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4FF17" w14:textId="77777777" w:rsidR="005E3EE0" w:rsidRDefault="008634D5">
            <w:r>
              <w:rPr>
                <w:sz w:val="20"/>
              </w:rPr>
              <w:t>Body text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AF3B0" w14:textId="77777777" w:rsidR="005E3EE0" w:rsidRDefault="008634D5">
            <w:r>
              <w:rPr>
                <w:sz w:val="20"/>
              </w:rPr>
              <w:t>14 sp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39B13" w14:textId="77777777" w:rsidR="005E3EE0" w:rsidRDefault="008634D5">
            <w:r>
              <w:rPr>
                <w:sz w:val="20"/>
              </w:rPr>
              <w:t>Regular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116B9" w14:textId="77777777" w:rsidR="005E3EE0" w:rsidRDefault="008634D5">
            <w:r>
              <w:rPr>
                <w:sz w:val="20"/>
              </w:rPr>
              <w:t>Product summary lines</w:t>
            </w:r>
          </w:p>
        </w:tc>
      </w:tr>
    </w:tbl>
    <w:p w14:paraId="7B9E0270" w14:textId="77777777" w:rsidR="005E3EE0" w:rsidRDefault="005E3EE0"/>
    <w:p w14:paraId="77D06D15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8. Database Architecture and Schema Design</w:t>
      </w:r>
    </w:p>
    <w:p w14:paraId="11F5BC23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8.1 Relational Database Table Formats (Supabase/PostgreSQL)</w:t>
      </w:r>
    </w:p>
    <w:p w14:paraId="1B3F47C9" w14:textId="77777777" w:rsidR="005E3EE0" w:rsidRDefault="008634D5">
      <w:pPr>
        <w:keepNext/>
        <w:spacing w:before="240" w:after="80"/>
      </w:pPr>
      <w:r>
        <w:rPr>
          <w:b/>
          <w:sz w:val="24"/>
        </w:rPr>
        <w:t>Users Table Schema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098"/>
        <w:gridCol w:w="2085"/>
        <w:gridCol w:w="4846"/>
      </w:tblGrid>
      <w:tr w:rsidR="005E3EE0" w14:paraId="18077AF0" w14:textId="77777777">
        <w:trPr>
          <w:jc w:val="center"/>
        </w:trPr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B19EEB" w14:textId="77777777" w:rsidR="005E3EE0" w:rsidRDefault="008634D5">
            <w:r>
              <w:rPr>
                <w:b/>
                <w:color w:val="FFFFFF"/>
                <w:sz w:val="21"/>
              </w:rPr>
              <w:t>Column Key Name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A2A8059" w14:textId="77777777" w:rsidR="005E3EE0" w:rsidRDefault="008634D5"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w="504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8AD482" w14:textId="77777777" w:rsidR="005E3EE0" w:rsidRDefault="008634D5">
            <w:r>
              <w:rPr>
                <w:b/>
                <w:color w:val="FFFFFF"/>
                <w:sz w:val="21"/>
              </w:rPr>
              <w:t>Operational Constraints</w:t>
            </w:r>
          </w:p>
        </w:tc>
      </w:tr>
      <w:tr w:rsidR="005E3EE0" w14:paraId="2D182F4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3F877" w14:textId="77777777" w:rsidR="005E3EE0" w:rsidRDefault="008634D5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FDEAD" w14:textId="77777777" w:rsidR="005E3EE0" w:rsidRDefault="008634D5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E46A1" w14:textId="77777777" w:rsidR="005E3EE0" w:rsidRDefault="008634D5">
            <w:r>
              <w:rPr>
                <w:sz w:val="20"/>
              </w:rPr>
              <w:t>PRIMARY KEY</w:t>
            </w:r>
          </w:p>
        </w:tc>
      </w:tr>
      <w:tr w:rsidR="005E3EE0" w14:paraId="620C0C0D" w14:textId="77777777">
        <w:trPr>
          <w:jc w:val="center"/>
        </w:trPr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BB29C" w14:textId="77777777" w:rsidR="005E3EE0" w:rsidRDefault="008634D5">
            <w:r>
              <w:rPr>
                <w:sz w:val="20"/>
              </w:rPr>
              <w:t>name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FCB08" w14:textId="77777777" w:rsidR="005E3EE0" w:rsidRDefault="008634D5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CF33B" w14:textId="77777777" w:rsidR="005E3EE0" w:rsidRDefault="008634D5">
            <w:r>
              <w:rPr>
                <w:sz w:val="20"/>
              </w:rPr>
              <w:t>Account Name</w:t>
            </w:r>
          </w:p>
        </w:tc>
      </w:tr>
      <w:tr w:rsidR="005E3EE0" w14:paraId="11E8AA7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7450A" w14:textId="77777777" w:rsidR="005E3EE0" w:rsidRDefault="008634D5">
            <w:r>
              <w:rPr>
                <w:sz w:val="20"/>
              </w:rPr>
              <w:t>phone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03CD6" w14:textId="77777777" w:rsidR="005E3EE0" w:rsidRDefault="008634D5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AE464" w14:textId="77777777" w:rsidR="005E3EE0" w:rsidRDefault="008634D5">
            <w:r>
              <w:rPr>
                <w:sz w:val="20"/>
              </w:rPr>
              <w:t>Unique Constraint Core Search</w:t>
            </w:r>
          </w:p>
        </w:tc>
      </w:tr>
    </w:tbl>
    <w:p w14:paraId="25E084C7" w14:textId="77777777" w:rsidR="005E3EE0" w:rsidRDefault="005E3EE0"/>
    <w:p w14:paraId="31528F33" w14:textId="77777777" w:rsidR="005E3EE0" w:rsidRDefault="008634D5">
      <w:pPr>
        <w:keepNext/>
        <w:spacing w:before="240" w:after="80"/>
      </w:pPr>
      <w:r>
        <w:rPr>
          <w:b/>
          <w:sz w:val="24"/>
        </w:rPr>
        <w:t>Products Table Schema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095"/>
        <w:gridCol w:w="2097"/>
        <w:gridCol w:w="4837"/>
      </w:tblGrid>
      <w:tr w:rsidR="005E3EE0" w14:paraId="0E789711" w14:textId="77777777">
        <w:trPr>
          <w:jc w:val="center"/>
        </w:trPr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4C6740" w14:textId="77777777" w:rsidR="005E3EE0" w:rsidRDefault="008634D5">
            <w:r>
              <w:rPr>
                <w:b/>
                <w:color w:val="FFFFFF"/>
                <w:sz w:val="21"/>
              </w:rPr>
              <w:t>Column Key Name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21E647" w14:textId="77777777" w:rsidR="005E3EE0" w:rsidRDefault="008634D5">
            <w:r>
              <w:rPr>
                <w:b/>
                <w:color w:val="FFFFFF"/>
                <w:sz w:val="21"/>
              </w:rPr>
              <w:t>Data Type</w:t>
            </w:r>
          </w:p>
        </w:tc>
        <w:tc>
          <w:tcPr>
            <w:tcW w:w="504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8C1E71" w14:textId="77777777" w:rsidR="005E3EE0" w:rsidRDefault="008634D5">
            <w:r>
              <w:rPr>
                <w:b/>
                <w:color w:val="FFFFFF"/>
                <w:sz w:val="21"/>
              </w:rPr>
              <w:t>Operational Constraints</w:t>
            </w:r>
          </w:p>
        </w:tc>
      </w:tr>
      <w:tr w:rsidR="005E3EE0" w14:paraId="71ED4B7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81BA0" w14:textId="77777777" w:rsidR="005E3EE0" w:rsidRDefault="008634D5">
            <w:r>
              <w:rPr>
                <w:sz w:val="20"/>
              </w:rPr>
              <w:t>id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8A8A9" w14:textId="77777777" w:rsidR="005E3EE0" w:rsidRDefault="008634D5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B2593" w14:textId="77777777" w:rsidR="005E3EE0" w:rsidRDefault="008634D5">
            <w:r>
              <w:rPr>
                <w:sz w:val="20"/>
              </w:rPr>
              <w:t>PRIMARY KEY</w:t>
            </w:r>
          </w:p>
        </w:tc>
      </w:tr>
      <w:tr w:rsidR="005E3EE0" w14:paraId="015FAE1C" w14:textId="77777777">
        <w:trPr>
          <w:jc w:val="center"/>
        </w:trPr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631D6" w14:textId="77777777" w:rsidR="005E3EE0" w:rsidRDefault="008634D5">
            <w:r>
              <w:rPr>
                <w:sz w:val="20"/>
              </w:rPr>
              <w:t>price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2AB65" w14:textId="77777777" w:rsidR="005E3EE0" w:rsidRDefault="008634D5">
            <w:r>
              <w:rPr>
                <w:sz w:val="20"/>
              </w:rPr>
              <w:t>INTEGER</w:t>
            </w:r>
          </w:p>
        </w:tc>
        <w:tc>
          <w:tcPr>
            <w:tcW w:w="50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61491" w14:textId="77777777" w:rsidR="005E3EE0" w:rsidRDefault="008634D5">
            <w:r>
              <w:rPr>
                <w:sz w:val="20"/>
              </w:rPr>
              <w:t>Item absolute base value</w:t>
            </w:r>
          </w:p>
        </w:tc>
      </w:tr>
      <w:tr w:rsidR="005E3EE0" w14:paraId="7C70491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71AD3" w14:textId="77777777" w:rsidR="005E3EE0" w:rsidRDefault="008634D5">
            <w:r>
              <w:rPr>
                <w:sz w:val="20"/>
              </w:rPr>
              <w:t>seller_id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CF0C5" w14:textId="77777777" w:rsidR="005E3EE0" w:rsidRDefault="008634D5">
            <w:r>
              <w:rPr>
                <w:sz w:val="20"/>
              </w:rPr>
              <w:t>TEXT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DAC1B" w14:textId="77777777" w:rsidR="005E3EE0" w:rsidRDefault="008634D5">
            <w:r>
              <w:rPr>
                <w:sz w:val="20"/>
              </w:rPr>
              <w:t>FOREIGN KEY -&gt; users.id</w:t>
            </w:r>
          </w:p>
        </w:tc>
      </w:tr>
    </w:tbl>
    <w:p w14:paraId="7AB01964" w14:textId="77777777" w:rsidR="005E3EE0" w:rsidRDefault="005E3EE0"/>
    <w:p w14:paraId="50CB1A39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8.2 Entity Relationship Diagram (ERD) Matrix</w:t>
      </w:r>
    </w:p>
    <w:p w14:paraId="1AB9D127" w14:textId="77777777" w:rsidR="005E3EE0" w:rsidRDefault="008634D5">
      <w:r>
        <w:t>Schema Mapping</w:t>
      </w:r>
    </w:p>
    <w:p w14:paraId="659993D7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9. Testing, Verification, and Validation Reports</w:t>
      </w:r>
    </w:p>
    <w:p w14:paraId="4FC994AB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9.1 Controlled Testing Sandbox Configurations</w:t>
      </w:r>
    </w:p>
    <w:p w14:paraId="03593DBD" w14:textId="77777777" w:rsidR="005E3EE0" w:rsidRDefault="008634D5">
      <w:r>
        <w:t>Execution Sandbox</w:t>
      </w:r>
    </w:p>
    <w:p w14:paraId="11A2386E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9.2 Functional Test Case Execution Records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13"/>
        <w:gridCol w:w="2091"/>
        <w:gridCol w:w="3423"/>
        <w:gridCol w:w="1402"/>
      </w:tblGrid>
      <w:tr w:rsidR="005E3EE0" w14:paraId="4971B4E1" w14:textId="77777777">
        <w:trPr>
          <w:jc w:val="center"/>
        </w:trPr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75B935A" w14:textId="77777777" w:rsidR="005E3EE0" w:rsidRDefault="008634D5">
            <w:r>
              <w:rPr>
                <w:b/>
                <w:color w:val="FFFFFF"/>
                <w:sz w:val="21"/>
              </w:rPr>
              <w:t>Target Area</w:t>
            </w:r>
          </w:p>
        </w:tc>
        <w:tc>
          <w:tcPr>
            <w:tcW w:w="216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F30B0CC" w14:textId="77777777" w:rsidR="005E3EE0" w:rsidRDefault="008634D5">
            <w:r>
              <w:rPr>
                <w:b/>
                <w:color w:val="FFFFFF"/>
                <w:sz w:val="21"/>
              </w:rPr>
              <w:t>Action Rules</w:t>
            </w:r>
          </w:p>
        </w:tc>
        <w:tc>
          <w:tcPr>
            <w:tcW w:w="360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FB586C" w14:textId="77777777" w:rsidR="005E3EE0" w:rsidRDefault="008634D5">
            <w:r>
              <w:rPr>
                <w:b/>
                <w:color w:val="FFFFFF"/>
                <w:sz w:val="21"/>
              </w:rPr>
              <w:t>Outcome Status</w:t>
            </w:r>
          </w:p>
        </w:tc>
        <w:tc>
          <w:tcPr>
            <w:tcW w:w="144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A7C3107" w14:textId="77777777" w:rsidR="005E3EE0" w:rsidRDefault="008634D5"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5E3EE0" w14:paraId="51F438D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505B0" w14:textId="77777777" w:rsidR="005E3EE0" w:rsidRDefault="008634D5">
            <w:r>
              <w:rPr>
                <w:sz w:val="20"/>
              </w:rPr>
              <w:t>Authentication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804A2" w14:textId="77777777" w:rsidR="005E3EE0" w:rsidRDefault="008634D5">
            <w:r>
              <w:rPr>
                <w:sz w:val="20"/>
              </w:rPr>
              <w:t>Submit OTP 123456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69092" w14:textId="77777777" w:rsidR="005E3EE0" w:rsidRDefault="008634D5">
            <w:r>
              <w:rPr>
                <w:sz w:val="20"/>
              </w:rPr>
              <w:t>Route to Home Dashboard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250316" w14:textId="77777777" w:rsidR="005E3EE0" w:rsidRDefault="008634D5">
            <w:r>
              <w:rPr>
                <w:sz w:val="20"/>
              </w:rPr>
              <w:t>PASSED [✅]</w:t>
            </w:r>
          </w:p>
        </w:tc>
      </w:tr>
      <w:tr w:rsidR="005E3EE0" w14:paraId="09BED829" w14:textId="77777777">
        <w:trPr>
          <w:jc w:val="center"/>
        </w:trPr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62FE8" w14:textId="77777777" w:rsidR="005E3EE0" w:rsidRDefault="008634D5">
            <w:r>
              <w:rPr>
                <w:sz w:val="20"/>
              </w:rPr>
              <w:t>Escrow Clearance</w:t>
            </w:r>
          </w:p>
        </w:tc>
        <w:tc>
          <w:tcPr>
            <w:tcW w:w="216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8A4E8" w14:textId="77777777" w:rsidR="005E3EE0" w:rsidRDefault="008634D5">
            <w:r>
              <w:rPr>
                <w:sz w:val="20"/>
              </w:rPr>
              <w:t>Delivery verification toggle</w:t>
            </w:r>
          </w:p>
        </w:tc>
        <w:tc>
          <w:tcPr>
            <w:tcW w:w="360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B3904" w14:textId="77777777" w:rsidR="005E3EE0" w:rsidRDefault="008634D5">
            <w:r>
              <w:rPr>
                <w:sz w:val="20"/>
              </w:rPr>
              <w:t>Releases liquid cash asset to seller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71509" w14:textId="77777777" w:rsidR="005E3EE0" w:rsidRDefault="008634D5">
            <w:r>
              <w:rPr>
                <w:sz w:val="20"/>
              </w:rPr>
              <w:t>PASSED [✅]</w:t>
            </w:r>
          </w:p>
        </w:tc>
      </w:tr>
    </w:tbl>
    <w:p w14:paraId="797740EF" w14:textId="77777777" w:rsidR="005E3EE0" w:rsidRDefault="005E3EE0"/>
    <w:p w14:paraId="6F02F8D2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10. Architectural Challenges and Resolved Technical Exploits</w:t>
      </w:r>
    </w:p>
    <w:p w14:paraId="601094FC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10.1 Resolution of Supabase Row Level Security (RLS) Transaction Blocks</w:t>
      </w:r>
    </w:p>
    <w:p w14:paraId="77307BC2" w14:textId="77777777" w:rsidR="005E3EE0" w:rsidRDefault="008634D5">
      <w:pPr>
        <w:spacing w:before="120"/>
        <w:ind w:left="432"/>
      </w:pPr>
      <w:r>
        <w:rPr>
          <w:rFonts w:ascii="Consolas" w:hAnsi="Consolas"/>
          <w:color w:val="323232"/>
          <w:sz w:val="19"/>
        </w:rPr>
        <w:t>ALTER TABLE products DISABLE ROW LEVEL SECURITY;</w:t>
      </w:r>
    </w:p>
    <w:p w14:paraId="1A08B71E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10.2 Eliminating Inconsistent Field Mapping Across Layered Screens</w:t>
      </w:r>
    </w:p>
    <w:p w14:paraId="5B65B444" w14:textId="77777777" w:rsidR="005E3EE0" w:rsidRDefault="008634D5">
      <w:pPr>
        <w:spacing w:before="120"/>
        <w:ind w:left="432"/>
      </w:pPr>
      <w:r>
        <w:rPr>
          <w:rFonts w:ascii="Consolas" w:hAnsi="Consolas"/>
          <w:color w:val="323232"/>
          <w:sz w:val="19"/>
        </w:rPr>
        <w:t>@SerialName("image_url") val imageUrl: String? = null</w:t>
      </w:r>
    </w:p>
    <w:p w14:paraId="67C181A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10.3 Rectifying Schema Adjustments in Cloud Storage Environment</w:t>
      </w:r>
    </w:p>
    <w:p w14:paraId="05979B32" w14:textId="77777777" w:rsidR="005E3EE0" w:rsidRDefault="008634D5">
      <w:r>
        <w:t>Database adjustments query pipeline setup:</w:t>
      </w:r>
    </w:p>
    <w:p w14:paraId="24297122" w14:textId="77777777" w:rsidR="005E3EE0" w:rsidRDefault="008634D5">
      <w:pPr>
        <w:spacing w:before="120"/>
        <w:ind w:left="432"/>
      </w:pPr>
      <w:r>
        <w:rPr>
          <w:rFonts w:ascii="Consolas" w:hAnsi="Consolas"/>
          <w:color w:val="323232"/>
          <w:sz w:val="19"/>
        </w:rPr>
        <w:t>ALTER TABLE orders ADD COLUMN IF NOT EXISTS product_image_url TEXT;</w:t>
      </w:r>
      <w:r>
        <w:rPr>
          <w:rFonts w:ascii="Consolas" w:hAnsi="Consolas"/>
          <w:color w:val="323232"/>
          <w:sz w:val="19"/>
        </w:rPr>
        <w:br/>
        <w:t>ALTER TABLE orders ADD COLUMN IF NOT EXISTS payment_method TEXT;</w:t>
      </w:r>
    </w:p>
    <w:p w14:paraId="64E5E005" w14:textId="77777777" w:rsidR="005E3EE0" w:rsidRDefault="008634D5">
      <w:pPr>
        <w:spacing w:before="120" w:after="240"/>
        <w:jc w:val="center"/>
      </w:pPr>
      <w:r>
        <w:rPr>
          <w:b/>
          <w:i/>
          <w:color w:val="787878"/>
        </w:rPr>
        <w:t>[ DATABASE QUERY CONSOLE QUERY STATEMENT SNAPSHOT ]</w:t>
      </w:r>
    </w:p>
    <w:p w14:paraId="61D00245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11. Summary, Conclusions, and Future Technical Roadmap</w:t>
      </w:r>
    </w:p>
    <w:p w14:paraId="03F404D6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11.1 Project Engineering Summary</w:t>
      </w:r>
    </w:p>
    <w:p w14:paraId="436A2B35" w14:textId="77777777" w:rsidR="005E3EE0" w:rsidRDefault="008634D5">
      <w:r>
        <w:t>Project Summary</w:t>
      </w:r>
    </w:p>
    <w:p w14:paraId="5B086333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11.2 Future Enhancements and Scalability Roadmap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90"/>
        <w:gridCol w:w="1689"/>
        <w:gridCol w:w="4550"/>
      </w:tblGrid>
      <w:tr w:rsidR="005E3EE0" w14:paraId="02180E38" w14:textId="77777777">
        <w:trPr>
          <w:jc w:val="center"/>
        </w:trPr>
        <w:tc>
          <w:tcPr>
            <w:tcW w:w="2880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BD27849" w14:textId="77777777" w:rsidR="005E3EE0" w:rsidRDefault="008634D5">
            <w:r>
              <w:rPr>
                <w:b/>
                <w:color w:val="FFFFFF"/>
                <w:sz w:val="21"/>
              </w:rPr>
              <w:t>Module Target</w:t>
            </w:r>
          </w:p>
        </w:tc>
        <w:tc>
          <w:tcPr>
            <w:tcW w:w="1728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5D83C8" w14:textId="77777777" w:rsidR="005E3EE0" w:rsidRDefault="008634D5"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w="4752" w:type="dxa"/>
            <w:shd w:val="clear" w:color="auto" w:fill="FF6B3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953B7E" w14:textId="77777777" w:rsidR="005E3EE0" w:rsidRDefault="008634D5">
            <w:r>
              <w:rPr>
                <w:b/>
                <w:color w:val="FFFFFF"/>
                <w:sz w:val="21"/>
              </w:rPr>
              <w:t>Functional Scope</w:t>
            </w:r>
          </w:p>
        </w:tc>
      </w:tr>
      <w:tr w:rsidR="005E3EE0" w14:paraId="1CAAC34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62BB8" w14:textId="77777777" w:rsidR="005E3EE0" w:rsidRDefault="008634D5">
            <w:r>
              <w:rPr>
                <w:sz w:val="20"/>
              </w:rPr>
              <w:t>M-Pesa API hooks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82695" w14:textId="77777777" w:rsidR="005E3EE0" w:rsidRDefault="008634D5">
            <w:r>
              <w:rPr>
                <w:sz w:val="20"/>
              </w:rPr>
              <w:t>HIGH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D12E5" w14:textId="77777777" w:rsidR="005E3EE0" w:rsidRDefault="008634D5">
            <w:r>
              <w:rPr>
                <w:sz w:val="20"/>
              </w:rPr>
              <w:t>Live Daraja network gateway operations</w:t>
            </w:r>
          </w:p>
        </w:tc>
      </w:tr>
      <w:tr w:rsidR="005E3EE0" w14:paraId="06E82A7E" w14:textId="77777777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1ED01" w14:textId="77777777" w:rsidR="005E3EE0" w:rsidRDefault="008634D5">
            <w:r>
              <w:rPr>
                <w:sz w:val="20"/>
              </w:rPr>
              <w:t>Persistent WebSockets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E2F61" w14:textId="77777777" w:rsidR="005E3EE0" w:rsidRDefault="008634D5">
            <w:r>
              <w:rPr>
                <w:sz w:val="20"/>
              </w:rPr>
              <w:t>MEDIUM</w:t>
            </w:r>
          </w:p>
        </w:tc>
        <w:tc>
          <w:tcPr>
            <w:tcW w:w="4752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C8B48" w14:textId="77777777" w:rsidR="005E3EE0" w:rsidRDefault="008634D5">
            <w:r>
              <w:rPr>
                <w:sz w:val="20"/>
              </w:rPr>
              <w:t>Real-time user chat capabilities</w:t>
            </w:r>
          </w:p>
        </w:tc>
      </w:tr>
    </w:tbl>
    <w:p w14:paraId="13B2D561" w14:textId="77777777" w:rsidR="005E3EE0" w:rsidRDefault="005E3EE0"/>
    <w:p w14:paraId="4EB0A728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12. Technical Appendix and Core Source Snippets</w:t>
      </w:r>
    </w:p>
    <w:p w14:paraId="6A0976DB" w14:textId="77777777" w:rsidR="005E3EE0" w:rsidRDefault="008634D5">
      <w:pPr>
        <w:keepNext/>
        <w:spacing w:before="320"/>
      </w:pPr>
      <w:r>
        <w:rPr>
          <w:b/>
          <w:color w:val="B48C0A"/>
          <w:sz w:val="28"/>
        </w:rPr>
        <w:t>12.1 Programmatic Source Definition: Serializable Product Data Entity Model</w:t>
      </w:r>
    </w:p>
    <w:p w14:paraId="08219AC9" w14:textId="77777777" w:rsidR="005E3EE0" w:rsidRDefault="008634D5">
      <w:pPr>
        <w:spacing w:before="120"/>
        <w:ind w:left="432"/>
      </w:pPr>
      <w:r>
        <w:rPr>
          <w:rFonts w:ascii="Consolas" w:hAnsi="Consolas"/>
          <w:color w:val="323232"/>
          <w:sz w:val="19"/>
        </w:rPr>
        <w:t>@Serializable</w:t>
      </w:r>
      <w:r>
        <w:rPr>
          <w:rFonts w:ascii="Consolas" w:hAnsi="Consolas"/>
          <w:color w:val="323232"/>
          <w:sz w:val="19"/>
        </w:rPr>
        <w:br/>
        <w:t>data class Product(val id: String, val title: String, val price: Int)</w:t>
      </w:r>
    </w:p>
    <w:p w14:paraId="0C3BC1BA" w14:textId="77777777" w:rsidR="005E3EE0" w:rsidRDefault="008634D5">
      <w:r>
        <w:br w:type="page"/>
      </w:r>
    </w:p>
    <w:p w14:paraId="6B83B297" w14:textId="77777777" w:rsidR="005E3EE0" w:rsidRDefault="008634D5">
      <w:pPr>
        <w:keepNext/>
        <w:spacing w:before="440" w:after="160"/>
      </w:pPr>
      <w:r>
        <w:rPr>
          <w:b/>
          <w:color w:val="FF6B35"/>
          <w:sz w:val="36"/>
        </w:rPr>
        <w:t>Formal Academic Declaration</w:t>
      </w:r>
    </w:p>
    <w:p w14:paraId="366749A3" w14:textId="77777777" w:rsidR="005E3EE0" w:rsidRDefault="008634D5">
      <w:r>
        <w:t>Original work submission statement.</w:t>
      </w:r>
    </w:p>
    <w:p w14:paraId="3380B294" w14:textId="77777777" w:rsidR="005E3EE0" w:rsidRDefault="008634D5">
      <w:pPr>
        <w:spacing w:before="600"/>
      </w:pPr>
      <w:r>
        <w:rPr>
          <w:b/>
        </w:rPr>
        <w:t>Student Digital Signature: _______________________</w:t>
      </w:r>
      <w:r>
        <w:rPr>
          <w:b/>
        </w:rPr>
        <w:br/>
      </w:r>
      <w:r>
        <w:rPr>
          <w:b/>
        </w:rPr>
        <w:br/>
        <w:t>Emmanuel Muriuki</w:t>
      </w:r>
      <w:r>
        <w:rPr>
          <w:b/>
        </w:rPr>
        <w:br/>
      </w:r>
      <w:r>
        <w:t>Student ID: BIT/2024/61120</w:t>
      </w:r>
      <w:r>
        <w:br/>
        <w:t>Mount Kenya University</w:t>
      </w:r>
      <w:r>
        <w:br/>
      </w:r>
    </w:p>
    <w:sectPr w:rsidR="005E3EE0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1935" w14:textId="77777777" w:rsidR="00086D79" w:rsidRDefault="00086D79">
      <w:pPr>
        <w:spacing w:line="240" w:lineRule="auto"/>
      </w:pPr>
      <w:r>
        <w:separator/>
      </w:r>
    </w:p>
  </w:endnote>
  <w:endnote w:type="continuationSeparator" w:id="0">
    <w:p w14:paraId="1F51259C" w14:textId="77777777" w:rsidR="00086D79" w:rsidRDefault="00086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3435" w14:textId="77777777" w:rsidR="00086D79" w:rsidRDefault="00086D79">
      <w:pPr>
        <w:spacing w:after="0"/>
      </w:pPr>
      <w:r>
        <w:separator/>
      </w:r>
    </w:p>
  </w:footnote>
  <w:footnote w:type="continuationSeparator" w:id="0">
    <w:p w14:paraId="7853D7EA" w14:textId="77777777" w:rsidR="00086D79" w:rsidRDefault="00086D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00308473">
    <w:abstractNumId w:val="5"/>
  </w:num>
  <w:num w:numId="2" w16cid:durableId="149643868">
    <w:abstractNumId w:val="3"/>
  </w:num>
  <w:num w:numId="3" w16cid:durableId="1313484672">
    <w:abstractNumId w:val="2"/>
  </w:num>
  <w:num w:numId="4" w16cid:durableId="125046261">
    <w:abstractNumId w:val="4"/>
  </w:num>
  <w:num w:numId="5" w16cid:durableId="1486044744">
    <w:abstractNumId w:val="1"/>
  </w:num>
  <w:num w:numId="6" w16cid:durableId="193790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66"/>
    <w:rsid w:val="00086D79"/>
    <w:rsid w:val="000F7C06"/>
    <w:rsid w:val="00122767"/>
    <w:rsid w:val="0015074B"/>
    <w:rsid w:val="001622A5"/>
    <w:rsid w:val="001A36C0"/>
    <w:rsid w:val="001E7136"/>
    <w:rsid w:val="00202F76"/>
    <w:rsid w:val="00263743"/>
    <w:rsid w:val="0029639D"/>
    <w:rsid w:val="002B3C37"/>
    <w:rsid w:val="00321B97"/>
    <w:rsid w:val="00326F90"/>
    <w:rsid w:val="0037697D"/>
    <w:rsid w:val="003F0D34"/>
    <w:rsid w:val="00473AC8"/>
    <w:rsid w:val="004B6164"/>
    <w:rsid w:val="004F3B79"/>
    <w:rsid w:val="00530AD9"/>
    <w:rsid w:val="005469F1"/>
    <w:rsid w:val="00557F8D"/>
    <w:rsid w:val="005C1A49"/>
    <w:rsid w:val="005E3EE0"/>
    <w:rsid w:val="005F02A4"/>
    <w:rsid w:val="006A3038"/>
    <w:rsid w:val="006F25CC"/>
    <w:rsid w:val="0071214E"/>
    <w:rsid w:val="00720DC8"/>
    <w:rsid w:val="00735B26"/>
    <w:rsid w:val="00741E1D"/>
    <w:rsid w:val="00747E82"/>
    <w:rsid w:val="007B20CD"/>
    <w:rsid w:val="00831378"/>
    <w:rsid w:val="008634D5"/>
    <w:rsid w:val="008A47E3"/>
    <w:rsid w:val="008A5908"/>
    <w:rsid w:val="009875E6"/>
    <w:rsid w:val="009F2FA4"/>
    <w:rsid w:val="00A31BFA"/>
    <w:rsid w:val="00A42409"/>
    <w:rsid w:val="00A53167"/>
    <w:rsid w:val="00AA1D8D"/>
    <w:rsid w:val="00AA2E44"/>
    <w:rsid w:val="00AD420E"/>
    <w:rsid w:val="00AD56CE"/>
    <w:rsid w:val="00B011BE"/>
    <w:rsid w:val="00B47730"/>
    <w:rsid w:val="00B90C52"/>
    <w:rsid w:val="00BC0778"/>
    <w:rsid w:val="00C13BFC"/>
    <w:rsid w:val="00C4591B"/>
    <w:rsid w:val="00CB0484"/>
    <w:rsid w:val="00CB0664"/>
    <w:rsid w:val="00CC1520"/>
    <w:rsid w:val="00D0185F"/>
    <w:rsid w:val="00D30DA6"/>
    <w:rsid w:val="00D334CF"/>
    <w:rsid w:val="00D915AB"/>
    <w:rsid w:val="00D92F83"/>
    <w:rsid w:val="00DB69A6"/>
    <w:rsid w:val="00E24F3D"/>
    <w:rsid w:val="00E4167F"/>
    <w:rsid w:val="00F61680"/>
    <w:rsid w:val="00F63245"/>
    <w:rsid w:val="00FC2ADF"/>
    <w:rsid w:val="00FC693F"/>
    <w:rsid w:val="00FD58D2"/>
    <w:rsid w:val="00FD6599"/>
    <w:rsid w:val="1E2E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1FE6C6"/>
  <w14:defaultImageDpi w14:val="300"/>
  <w15:docId w15:val="{CA6A0724-857E-401B-A4FC-DBF29E47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color w:val="282828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image" Target="media/image11.jpeg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19" Type="http://schemas.openxmlformats.org/officeDocument/2006/relationships/image" Target="media/image12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Emmanuel Muriuki</cp:lastModifiedBy>
  <cp:revision>2</cp:revision>
  <dcterms:created xsi:type="dcterms:W3CDTF">2026-06-03T08:30:00Z</dcterms:created>
  <dcterms:modified xsi:type="dcterms:W3CDTF">2026-06-03T08:30:00Z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eyJoZGlkIjoiNTViNzA2ZWFiNjllYzUzY2QyYjA0ZTQ4NDEyNjhmODAiLCJ1c2VySWQiOiIxNDk5ODQ2NDA0OTE5MCJ9</vt:lpwstr>
  </property>
  <property fmtid="{D5CDD505-2E9C-101B-9397-08002B2CF9AE}" pid="3" name="KSOProductBuildVer">
    <vt:lpwstr>1033-12.1.0.26372</vt:lpwstr>
  </property>
  <property fmtid="{D5CDD505-2E9C-101B-9397-08002B2CF9AE}" pid="4" name="ICV">
    <vt:lpwstr>49F231C500CF41F78F4EECAC9303998B_13</vt:lpwstr>
  </property>
</Properties>
</file>